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DC372">
      <w:pPr>
        <w:pStyle w:val="2"/>
      </w:pPr>
      <w:r>
        <w:t>Project Report</w:t>
      </w:r>
    </w:p>
    <w:p w14:paraId="05AED49F">
      <w:r>
        <w:t>Name: Aravindh V</w:t>
      </w:r>
    </w:p>
    <w:p w14:paraId="5B0F042D">
      <w:r>
        <w:t>Course: B.Sc CS (AI &amp; ML)</w:t>
      </w:r>
    </w:p>
    <w:p w14:paraId="7F44A65C">
      <w:r>
        <w:t>Registration Number: TU6243202111006</w:t>
      </w:r>
    </w:p>
    <w:p w14:paraId="1F0AB02D">
      <w:pPr>
        <w:pStyle w:val="3"/>
      </w:pPr>
      <w:r>
        <w:t>Project Title:</w:t>
      </w:r>
    </w:p>
    <w:p w14:paraId="5C80CA6E">
      <w:r>
        <w:t>Wine Type / Quality Prediction using Machine Learning</w:t>
      </w:r>
    </w:p>
    <w:p w14:paraId="677020FB">
      <w:pPr>
        <w:pStyle w:val="3"/>
      </w:pPr>
      <w:r>
        <w:t>1. Project Description</w:t>
      </w:r>
    </w:p>
    <w:p w14:paraId="5E7A174A">
      <w:r>
        <w:t>This project focuses on predicting the type or quality of wine using its chemical properties. By applying machine learning algorithms, we can identify which features like acidity, sugar, and alcohol influence wine quality. This helps automate the rating process and supports faster, more accurate quality testing.</w:t>
      </w:r>
    </w:p>
    <w:p w14:paraId="0946320F">
      <w:pPr>
        <w:pStyle w:val="3"/>
      </w:pPr>
      <w:r>
        <w:t>2. Learning Objectives</w:t>
      </w:r>
    </w:p>
    <w:p w14:paraId="3C4F6E02">
      <w:r>
        <w:t>• To learn how machine learning is used for classification tasks.</w:t>
      </w:r>
    </w:p>
    <w:p w14:paraId="76CC82B4">
      <w:r>
        <w:t>• To apply algorithms such as SVM and Decision Tree on real-world data.</w:t>
      </w:r>
    </w:p>
    <w:p w14:paraId="638E9E4F">
      <w:r>
        <w:t>• To compare the performance and accuracy of models.</w:t>
      </w:r>
    </w:p>
    <w:p w14:paraId="144E4ADC">
      <w:pPr>
        <w:pStyle w:val="3"/>
      </w:pPr>
      <w:r>
        <w:t>3. Timeline</w:t>
      </w:r>
    </w:p>
    <w:p w14:paraId="74AD509C">
      <w:r>
        <w:t>Start Date: October 10, 2025</w:t>
      </w:r>
    </w:p>
    <w:p w14:paraId="48B49A9B">
      <w:r>
        <w:t>Submission Date: October 28, 2025</w:t>
      </w:r>
    </w:p>
    <w:p w14:paraId="6D1D10AC">
      <w:pPr>
        <w:pStyle w:val="3"/>
      </w:pPr>
      <w:r>
        <w:t>4. Algorithm Used</w:t>
      </w:r>
    </w:p>
    <w:p w14:paraId="62D80160">
      <w:r>
        <w:t>Two algorithms were used: Support Vector Machine (SVM) and Decision Tree. SVM works by separating data points using an optimal line or plane. Decision Tree divides data into smaller parts using rules. Both are powerful and easy to understand for classification problems.</w:t>
      </w:r>
    </w:p>
    <w:p w14:paraId="04AEC6B1">
      <w:pPr>
        <w:pStyle w:val="3"/>
      </w:pPr>
      <w:r>
        <w:t>5. Tools &amp; Libraries</w:t>
      </w:r>
    </w:p>
    <w:p w14:paraId="181601D5">
      <w:r>
        <w:t>Programming Language: Python</w:t>
      </w:r>
    </w:p>
    <w:p w14:paraId="3A5D60A5">
      <w:r>
        <w:t>Libraries Used: Pandas, NumPy, Scikit-learn, Matplotlib, Seaborn</w:t>
      </w:r>
    </w:p>
    <w:p w14:paraId="592E1467">
      <w:pPr>
        <w:pStyle w:val="3"/>
      </w:pPr>
      <w:r>
        <w:t>6. Dataset Description</w:t>
      </w:r>
    </w:p>
    <w:p w14:paraId="1E06383F">
      <w:r>
        <w:t>The project uses the Wine Quality Dataset from the UCI Repository. It has details about red and white wines with 11 features like acidity, sugar, sulphates, and alcohol. The target value shows the wine’s quality rating from 0 to 10.</w:t>
      </w:r>
    </w:p>
    <w:p w14:paraId="1E7EEC47">
      <w:pPr>
        <w:pStyle w:val="3"/>
      </w:pPr>
      <w:r>
        <w:t>7. Methodology</w:t>
      </w:r>
    </w:p>
    <w:p w14:paraId="0435E64B">
      <w:r>
        <w:t>The data was cleaned, scaled, and divided into training and testing sets. Models were trained using SVM and Decision Tree. Cross-validation and parameter tuning were used to improve results. PCA was applied to visualize decision boundaries.</w:t>
      </w:r>
    </w:p>
    <w:p w14:paraId="0E7FC610">
      <w:pPr>
        <w:pStyle w:val="3"/>
      </w:pPr>
      <w:r>
        <w:t>8. Results</w:t>
      </w:r>
    </w:p>
    <w:p w14:paraId="7BFE3C62">
      <w:r>
        <w:t>The SVM model gave about 87% accuracy, while the Decision Tree gave around 83%. The confusion matrix showed correct predictions for most samples. Alcohol and volatile acidity were the most important features.</w:t>
      </w:r>
    </w:p>
    <w:p w14:paraId="63DEB375">
      <w:pPr>
        <w:pStyle w:val="3"/>
      </w:pPr>
      <w:r>
        <w:t>9. Questions Answered</w:t>
      </w:r>
    </w:p>
    <w:p w14:paraId="1A1AB734">
      <w:pPr>
        <w:pStyle w:val="23"/>
      </w:pPr>
      <w:r>
        <w:t>Q1: What are the main goals of the project?</w:t>
      </w:r>
    </w:p>
    <w:p w14:paraId="7F99CF14">
      <w:pPr>
        <w:pStyle w:val="23"/>
      </w:pPr>
      <w:r>
        <w:t>Q2: What features are used to predict wine quality?</w:t>
      </w:r>
    </w:p>
    <w:p w14:paraId="1FDC89FD">
      <w:pPr>
        <w:pStyle w:val="23"/>
      </w:pPr>
      <w:r>
        <w:t>Q3: Why is feature scaling important?</w:t>
      </w:r>
    </w:p>
    <w:p w14:paraId="1FD1E27B">
      <w:pPr>
        <w:pStyle w:val="23"/>
      </w:pPr>
      <w:r>
        <w:t>Q4: What algorithm gives better accuracy?</w:t>
      </w:r>
    </w:p>
    <w:p w14:paraId="1BEB3FDD">
      <w:pPr>
        <w:pStyle w:val="23"/>
      </w:pPr>
      <w:r>
        <w:t>Q5: How does SVM classify data?</w:t>
      </w:r>
    </w:p>
    <w:p w14:paraId="5FE61ACF">
      <w:pPr>
        <w:pStyle w:val="23"/>
      </w:pPr>
      <w:r>
        <w:t>Q6: What is the role of Decision Trees?</w:t>
      </w:r>
    </w:p>
    <w:p w14:paraId="5BD9FEF5">
      <w:pPr>
        <w:pStyle w:val="23"/>
      </w:pPr>
      <w:r>
        <w:t>Q7: What is a confusion matrix used for?</w:t>
      </w:r>
    </w:p>
    <w:p w14:paraId="754BC1B6">
      <w:pPr>
        <w:pStyle w:val="23"/>
      </w:pPr>
      <w:r>
        <w:t>Q8: How can PCA help in visualization?</w:t>
      </w:r>
    </w:p>
    <w:p w14:paraId="7348FE7C">
      <w:pPr>
        <w:pStyle w:val="23"/>
      </w:pPr>
      <w:r>
        <w:t>Q9: How is model performance measured?</w:t>
      </w:r>
    </w:p>
    <w:p w14:paraId="1D45C305">
      <w:pPr>
        <w:pStyle w:val="23"/>
      </w:pPr>
      <w:r>
        <w:t>Q10: What is cross-validation?</w:t>
      </w:r>
    </w:p>
    <w:p w14:paraId="1A6810D9">
      <w:pPr>
        <w:pStyle w:val="23"/>
      </w:pPr>
      <w:r>
        <w:t>Q11: How was overfitting avoided?</w:t>
      </w:r>
    </w:p>
    <w:p w14:paraId="26D03CCB">
      <w:pPr>
        <w:pStyle w:val="23"/>
      </w:pPr>
      <w:r>
        <w:t>Q12: Which features affect wine quality the most?</w:t>
      </w:r>
    </w:p>
    <w:p w14:paraId="46C4DB8B">
      <w:pPr>
        <w:pStyle w:val="23"/>
      </w:pPr>
      <w:r>
        <w:t>Q13: How were parameters tuned?</w:t>
      </w:r>
    </w:p>
    <w:p w14:paraId="3ECF5471">
      <w:pPr>
        <w:pStyle w:val="23"/>
      </w:pPr>
      <w:r>
        <w:t>Q14: What challenges were faced during modeling?</w:t>
      </w:r>
    </w:p>
    <w:p w14:paraId="25B41E5A">
      <w:pPr>
        <w:pStyle w:val="23"/>
      </w:pPr>
      <w:r>
        <w:t>Q15: What improvements can be made in the future?</w:t>
      </w:r>
    </w:p>
    <w:p w14:paraId="47951A3B">
      <w:pPr>
        <w:pStyle w:val="3"/>
      </w:pPr>
      <w:r>
        <w:t>10. Challenges &amp; Improvements</w:t>
      </w:r>
    </w:p>
    <w:p w14:paraId="65FD01BA">
      <w:r>
        <w:t>Challenges: The dataset had class imbalance and tuning SVM parameters was time-consuming. Visualizing large feature sets also required dimensionality reduction.</w:t>
      </w:r>
    </w:p>
    <w:p w14:paraId="07B78928">
      <w:r>
        <w:t>Improvements: Using Random Forest or Gradient Boosting could improve accuracy. Adding more data and trying deep learning models can further enhance performance.</w:t>
      </w:r>
    </w:p>
    <w:p w14:paraId="780DA5A2">
      <w:pPr>
        <w:pStyle w:val="3"/>
      </w:pPr>
      <w:r>
        <w:t>11. References</w:t>
      </w:r>
    </w:p>
    <w:p w14:paraId="5E4CC25A">
      <w:r>
        <w:t>Dataset: UCI Machine Learning Repository – Wine Quality Dataset</w:t>
      </w:r>
    </w:p>
    <w:p w14:paraId="71263E08">
      <w:r>
        <w:t>Documentation: Scikit-learn official documentation</w:t>
      </w:r>
    </w:p>
    <w:p w14:paraId="21834C2A">
      <w:r>
        <w:t>Articles: Tutorials on SVM and Decision Tree from Towards Data Science</w:t>
      </w:r>
    </w:p>
    <w:p w14:paraId="4F18BA49">
      <w:pPr>
        <w:pStyle w:val="3"/>
      </w:pPr>
      <w:r>
        <w:t>12. GitHub Link</w:t>
      </w:r>
    </w:p>
    <w:p w14:paraId="21A6D945">
      <w:r>
        <w:rPr>
          <w:rFonts w:hint="default"/>
        </w:rPr>
        <w:t>https://github.com/Aravindh-2727</w:t>
      </w:r>
      <w:bookmarkStart w:id="0" w:name="_GoBack"/>
      <w:bookmarkEnd w:id="0"/>
      <w:r>
        <w:rPr>
          <w:rFonts w:hint="default"/>
        </w:rPr>
        <w:t>/ml-8.winequality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934C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Aravindh</cp:lastModifiedBy>
  <dcterms:modified xsi:type="dcterms:W3CDTF">2025-10-31T04:37:10Z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958540F24CBB4361BBF6068694BB0331_12</vt:lpwstr>
  </property>
</Properties>
</file>